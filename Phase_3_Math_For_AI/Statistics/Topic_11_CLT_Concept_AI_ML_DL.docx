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60BE">
      <w:pPr>
        <w:pStyle w:val="36"/>
      </w:pPr>
      <w:r>
        <w:t>Statistic Topic 11 - Central Limit Theorem (CLT) Concept and Applications in AI, ML &amp; DL</w:t>
      </w:r>
    </w:p>
    <w:p w14:paraId="02E4C5BF">
      <w:pPr>
        <w:pStyle w:val="2"/>
      </w:pPr>
      <w:r>
        <w:t>1. Why Learn CLT?</w:t>
      </w:r>
    </w:p>
    <w:p w14:paraId="48B140CE">
      <w:r>
        <w:t>The Central Limit Theorem (CLT) is one of the most important concepts in Statistics.</w:t>
      </w:r>
      <w:r>
        <w:br w:type="textWrapping"/>
      </w:r>
      <w:r>
        <w:br w:type="textWrapping"/>
      </w:r>
      <w:r>
        <w:t>Many students memorize formulas but do not understand why CLT is important.</w:t>
      </w:r>
      <w:r>
        <w:br w:type="textWrapping"/>
      </w:r>
      <w:r>
        <w:br w:type="textWrapping"/>
      </w:r>
      <w:r>
        <w:t>CLT is the reason why:</w:t>
      </w:r>
      <w:r>
        <w:br w:type="textWrapping"/>
      </w:r>
      <w:r>
        <w:t>• Hypothesis Testing works</w:t>
      </w:r>
      <w:r>
        <w:br w:type="textWrapping"/>
      </w:r>
      <w:r>
        <w:t>• Confidence Intervals work</w:t>
      </w:r>
      <w:r>
        <w:br w:type="textWrapping"/>
      </w:r>
      <w:r>
        <w:t>• A/B Testing works</w:t>
      </w:r>
      <w:r>
        <w:br w:type="textWrapping"/>
      </w:r>
      <w:r>
        <w:t>• Machine Learning evaluation works</w:t>
      </w:r>
      <w:r>
        <w:br w:type="textWrapping"/>
      </w:r>
      <w:r>
        <w:t>• Data Science inference works</w:t>
      </w:r>
      <w:r>
        <w:br w:type="textWrapping"/>
      </w:r>
      <w:r>
        <w:br w:type="textWrapping"/>
      </w:r>
      <w:r>
        <w:t>If you understand CLT, many advanced statistical topics become much easier.</w:t>
      </w:r>
      <w:r>
        <w:br w:type="textWrapping"/>
      </w:r>
    </w:p>
    <w:p w14:paraId="3F6D90A9">
      <w:pPr>
        <w:pStyle w:val="2"/>
      </w:pPr>
      <w:r>
        <w:t>2. What is the Central Limit Theorem?</w:t>
      </w:r>
    </w:p>
    <w:p w14:paraId="6EFEC93D">
      <w:r>
        <w:t>The Central Limit Theorem states:</w:t>
      </w:r>
      <w:r>
        <w:br w:type="textWrapping"/>
      </w:r>
      <w:r>
        <w:br w:type="textWrapping"/>
      </w:r>
      <w:r>
        <w:t>If we repeatedly take random samples from a population and calculate their means, then the distribution of those sample means tends to become approximately normal as sample size increases, even if the original population is not normal.</w:t>
      </w:r>
      <w:r>
        <w:br w:type="textWrapping"/>
      </w:r>
      <w:r>
        <w:br w:type="textWrapping"/>
      </w:r>
      <w:r>
        <w:t>This is the heart of CLT.</w:t>
      </w:r>
      <w:r>
        <w:br w:type="textWrapping"/>
      </w:r>
    </w:p>
    <w:p w14:paraId="10DCCF08">
      <w:pPr>
        <w:pStyle w:val="2"/>
      </w:pPr>
      <w:r>
        <w:t>3. Simple Real-Life Example</w:t>
      </w:r>
    </w:p>
    <w:p w14:paraId="595B893B">
      <w:r>
        <w:t>Imagine a city where incomes are highly skewed.</w:t>
      </w:r>
      <w:r>
        <w:br w:type="textWrapping"/>
      </w:r>
      <w:r>
        <w:br w:type="textWrapping"/>
      </w:r>
      <w:r>
        <w:t>Some people earn very little while a few earn extremely high salaries.</w:t>
      </w:r>
      <w:r>
        <w:br w:type="textWrapping"/>
      </w:r>
      <w:r>
        <w:br w:type="textWrapping"/>
      </w:r>
      <w:r>
        <w:t>The population distribution is not normal.</w:t>
      </w:r>
      <w:r>
        <w:br w:type="textWrapping"/>
      </w:r>
      <w:r>
        <w:br w:type="textWrapping"/>
      </w:r>
      <w:r>
        <w:t>Now:</w:t>
      </w:r>
      <w:r>
        <w:br w:type="textWrapping"/>
      </w:r>
      <w:r>
        <w:t>• Take a random sample of 30 people.</w:t>
      </w:r>
      <w:r>
        <w:br w:type="textWrapping"/>
      </w:r>
      <w:r>
        <w:t>• Compute the sample mean.</w:t>
      </w:r>
      <w:r>
        <w:br w:type="textWrapping"/>
      </w:r>
      <w:r>
        <w:t>• Repeat thousands of times.</w:t>
      </w:r>
      <w:r>
        <w:br w:type="textWrapping"/>
      </w:r>
      <w:r>
        <w:br w:type="textWrapping"/>
      </w:r>
      <w:r>
        <w:t>The distribution of sample means becomes approximately normal.</w:t>
      </w:r>
      <w:r>
        <w:br w:type="textWrapping"/>
      </w:r>
      <w:r>
        <w:br w:type="textWrapping"/>
      </w:r>
      <w:r>
        <w:t>This is CLT in action.</w:t>
      </w:r>
      <w:r>
        <w:br w:type="textWrapping"/>
      </w:r>
    </w:p>
    <w:p w14:paraId="2667BB10">
      <w:pPr>
        <w:pStyle w:val="2"/>
      </w:pPr>
      <w:r>
        <w:t>4. Population vs Sample</w:t>
      </w:r>
    </w:p>
    <w:p w14:paraId="2902CFC8">
      <w:r>
        <w:t>Population:</w:t>
      </w:r>
      <w:r>
        <w:br w:type="textWrapping"/>
      </w:r>
      <w:r>
        <w:t>Entire dataset.</w:t>
      </w:r>
      <w:r>
        <w:br w:type="textWrapping"/>
      </w:r>
      <w:r>
        <w:br w:type="textWrapping"/>
      </w:r>
      <w:r>
        <w:t>Sample:</w:t>
      </w:r>
      <w:r>
        <w:br w:type="textWrapping"/>
      </w:r>
      <w:r>
        <w:t>Small subset selected from population.</w:t>
      </w:r>
      <w:r>
        <w:br w:type="textWrapping"/>
      </w:r>
      <w:r>
        <w:br w:type="textWrapping"/>
      </w:r>
      <w:r>
        <w:t>CLT studies what happens to sample means when many samples are taken.</w:t>
      </w:r>
      <w:r>
        <w:br w:type="textWrapping"/>
      </w:r>
      <w:r>
        <w:br w:type="textWrapping"/>
      </w:r>
      <w:r>
        <w:t>Important:</w:t>
      </w:r>
      <w:r>
        <w:br w:type="textWrapping"/>
      </w:r>
      <w:r>
        <w:t>CLT focuses on means, not individual observations.</w:t>
      </w:r>
      <w:r>
        <w:br w:type="textWrapping"/>
      </w:r>
    </w:p>
    <w:p w14:paraId="7642D060">
      <w:pPr>
        <w:pStyle w:val="2"/>
      </w:pPr>
      <w:r>
        <w:t>5. Key Conditions for CLT</w:t>
      </w:r>
    </w:p>
    <w:p w14:paraId="6974F430">
      <w:r>
        <w:t>Condition 1:</w:t>
      </w:r>
      <w:r>
        <w:rPr>
          <w:rFonts w:hint="default"/>
          <w:lang w:val="en-US"/>
        </w:rPr>
        <w:tab/>
      </w:r>
      <w:bookmarkStart w:id="0" w:name="_GoBack"/>
      <w:bookmarkEnd w:id="0"/>
      <w:r>
        <w:br w:type="textWrapping"/>
      </w:r>
      <w:r>
        <w:t>Random sampling.</w:t>
      </w:r>
      <w:r>
        <w:br w:type="textWrapping"/>
      </w:r>
      <w:r>
        <w:br w:type="textWrapping"/>
      </w:r>
      <w:r>
        <w:t>Condition 2:</w:t>
      </w:r>
      <w:r>
        <w:br w:type="textWrapping"/>
      </w:r>
      <w:r>
        <w:t>Independent observations.</w:t>
      </w:r>
      <w:r>
        <w:br w:type="textWrapping"/>
      </w:r>
      <w:r>
        <w:br w:type="textWrapping"/>
      </w:r>
      <w:r>
        <w:t>Condition 3:</w:t>
      </w:r>
      <w:r>
        <w:br w:type="textWrapping"/>
      </w:r>
      <w:r>
        <w:t>Sample size should be sufficiently large.</w:t>
      </w:r>
      <w:r>
        <w:br w:type="textWrapping"/>
      </w:r>
      <w:r>
        <w:br w:type="textWrapping"/>
      </w:r>
      <w:r>
        <w:t>Rule of Thumb:</w:t>
      </w:r>
      <w:r>
        <w:br w:type="textWrapping"/>
      </w:r>
      <w:r>
        <w:t>n ≥ 30</w:t>
      </w:r>
      <w:r>
        <w:br w:type="textWrapping"/>
      </w:r>
      <w:r>
        <w:br w:type="textWrapping"/>
      </w:r>
      <w:r>
        <w:t>In practice, larger samples produce better approximations.</w:t>
      </w:r>
      <w:r>
        <w:br w:type="textWrapping"/>
      </w:r>
    </w:p>
    <w:p w14:paraId="2367B695">
      <w:pPr>
        <w:pStyle w:val="2"/>
      </w:pPr>
      <w:r>
        <w:t>6. CLT Formula</w:t>
      </w:r>
    </w:p>
    <w:p w14:paraId="507C1CDF">
      <w:r>
        <w:t>Population Mean = μ</w:t>
      </w:r>
      <w:r>
        <w:br w:type="textWrapping"/>
      </w:r>
      <w:r>
        <w:t>Population Standard Deviation = σ</w:t>
      </w:r>
      <w:r>
        <w:br w:type="textWrapping"/>
      </w:r>
      <w:r>
        <w:t>Sample Size = n</w:t>
      </w:r>
      <w:r>
        <w:br w:type="textWrapping"/>
      </w:r>
      <w:r>
        <w:br w:type="textWrapping"/>
      </w:r>
      <w:r>
        <w:t>Sampling Distribution Mean:</w:t>
      </w:r>
      <w:r>
        <w:br w:type="textWrapping"/>
      </w:r>
      <w:r>
        <w:br w:type="textWrapping"/>
      </w:r>
      <w:r>
        <w:t>μx̄ = μ</w:t>
      </w:r>
      <w:r>
        <w:br w:type="textWrapping"/>
      </w:r>
      <w:r>
        <w:br w:type="textWrapping"/>
      </w:r>
      <w:r>
        <w:t>Sampling Distribution Standard Error:</w:t>
      </w:r>
      <w:r>
        <w:br w:type="textWrapping"/>
      </w:r>
      <w:r>
        <w:br w:type="textWrapping"/>
      </w:r>
      <w:r>
        <w:t>σx̄ = σ / √n</w:t>
      </w:r>
      <w:r>
        <w:br w:type="textWrapping"/>
      </w:r>
      <w:r>
        <w:br w:type="textWrapping"/>
      </w:r>
      <w:r>
        <w:t>This formula is extremely important in statistics and ML evaluation.</w:t>
      </w:r>
      <w:r>
        <w:br w:type="textWrapping"/>
      </w:r>
    </w:p>
    <w:p w14:paraId="2EC63252">
      <w:pPr>
        <w:pStyle w:val="2"/>
      </w:pPr>
      <w:r>
        <w:t>7. Understanding Standard Error</w:t>
      </w:r>
    </w:p>
    <w:p w14:paraId="240F5429">
      <w:r>
        <w:t>Standard Error measures how much sample means vary.</w:t>
      </w:r>
      <w:r>
        <w:br w:type="textWrapping"/>
      </w:r>
      <w:r>
        <w:br w:type="textWrapping"/>
      </w:r>
      <w:r>
        <w:t>Formula:</w:t>
      </w:r>
      <w:r>
        <w:br w:type="textWrapping"/>
      </w:r>
      <w:r>
        <w:br w:type="textWrapping"/>
      </w:r>
      <w:r>
        <w:t>SE = σ / √n</w:t>
      </w:r>
      <w:r>
        <w:br w:type="textWrapping"/>
      </w:r>
      <w:r>
        <w:br w:type="textWrapping"/>
      </w:r>
      <w:r>
        <w:t>Observations:</w:t>
      </w:r>
      <w:r>
        <w:br w:type="textWrapping"/>
      </w:r>
      <w:r>
        <w:br w:type="textWrapping"/>
      </w:r>
      <w:r>
        <w:t>Larger sample size → Smaller error.</w:t>
      </w:r>
      <w:r>
        <w:br w:type="textWrapping"/>
      </w:r>
      <w:r>
        <w:br w:type="textWrapping"/>
      </w:r>
      <w:r>
        <w:t>Smaller sample size → Larger error.</w:t>
      </w:r>
      <w:r>
        <w:br w:type="textWrapping"/>
      </w:r>
      <w:r>
        <w:br w:type="textWrapping"/>
      </w:r>
      <w:r>
        <w:t>This is why large datasets usually provide more reliable estimates.</w:t>
      </w:r>
      <w:r>
        <w:br w:type="textWrapping"/>
      </w:r>
    </w:p>
    <w:p w14:paraId="5B897BB4">
      <w:pPr>
        <w:pStyle w:val="2"/>
      </w:pPr>
      <w:r>
        <w:t>8. Detailed Numerical Example</w:t>
      </w:r>
    </w:p>
    <w:p w14:paraId="05EC137A">
      <w:r>
        <w:t>Suppose:</w:t>
      </w:r>
      <w:r>
        <w:br w:type="textWrapping"/>
      </w:r>
      <w:r>
        <w:br w:type="textWrapping"/>
      </w:r>
      <w:r>
        <w:t>Population Mean = 100</w:t>
      </w:r>
      <w:r>
        <w:br w:type="textWrapping"/>
      </w:r>
      <w:r>
        <w:t>Population Standard Deviation = 20</w:t>
      </w:r>
      <w:r>
        <w:br w:type="textWrapping"/>
      </w:r>
      <w:r>
        <w:t>Sample Size = 25</w:t>
      </w:r>
      <w:r>
        <w:br w:type="textWrapping"/>
      </w:r>
      <w:r>
        <w:br w:type="textWrapping"/>
      </w:r>
      <w:r>
        <w:t>Sampling Distribution Mean:</w:t>
      </w:r>
      <w:r>
        <w:br w:type="textWrapping"/>
      </w:r>
      <w:r>
        <w:br w:type="textWrapping"/>
      </w:r>
      <w:r>
        <w:t>=100</w:t>
      </w:r>
      <w:r>
        <w:br w:type="textWrapping"/>
      </w:r>
      <w:r>
        <w:br w:type="textWrapping"/>
      </w:r>
      <w:r>
        <w:t>Standard Error:</w:t>
      </w:r>
      <w:r>
        <w:br w:type="textWrapping"/>
      </w:r>
      <w:r>
        <w:br w:type="textWrapping"/>
      </w:r>
      <w:r>
        <w:t>=20/√25</w:t>
      </w:r>
      <w:r>
        <w:br w:type="textWrapping"/>
      </w:r>
      <w:r>
        <w:br w:type="textWrapping"/>
      </w:r>
      <w:r>
        <w:t>=20/5</w:t>
      </w:r>
      <w:r>
        <w:br w:type="textWrapping"/>
      </w:r>
      <w:r>
        <w:br w:type="textWrapping"/>
      </w:r>
      <w:r>
        <w:t>=4</w:t>
      </w:r>
      <w:r>
        <w:br w:type="textWrapping"/>
      </w:r>
      <w:r>
        <w:br w:type="textWrapping"/>
      </w:r>
      <w:r>
        <w:t>Interpretation:</w:t>
      </w:r>
      <w:r>
        <w:br w:type="textWrapping"/>
      </w:r>
      <w:r>
        <w:br w:type="textWrapping"/>
      </w:r>
      <w:r>
        <w:t>Sample means tend to vary around 100 with standard error 4.</w:t>
      </w:r>
      <w:r>
        <w:br w:type="textWrapping"/>
      </w:r>
    </w:p>
    <w:p w14:paraId="4D8A8EA2">
      <w:pPr>
        <w:pStyle w:val="2"/>
      </w:pPr>
      <w:r>
        <w:t>9. Why CLT is Powerful</w:t>
      </w:r>
    </w:p>
    <w:p w14:paraId="22C1EDB9">
      <w:r>
        <w:t>Without CLT:</w:t>
      </w:r>
      <w:r>
        <w:br w:type="textWrapping"/>
      </w:r>
      <w:r>
        <w:br w:type="textWrapping"/>
      </w:r>
      <w:r>
        <w:t>Statistical inference becomes difficult.</w:t>
      </w:r>
      <w:r>
        <w:br w:type="textWrapping"/>
      </w:r>
      <w:r>
        <w:br w:type="textWrapping"/>
      </w:r>
      <w:r>
        <w:t>With CLT:</w:t>
      </w:r>
      <w:r>
        <w:br w:type="textWrapping"/>
      </w:r>
      <w:r>
        <w:br w:type="textWrapping"/>
      </w:r>
      <w:r>
        <w:t>We can use normal distribution methods even when original data is not normally distributed.</w:t>
      </w:r>
      <w:r>
        <w:br w:type="textWrapping"/>
      </w:r>
      <w:r>
        <w:br w:type="textWrapping"/>
      </w:r>
      <w:r>
        <w:t>This is why CLT is called the foundation of inferential statistics.</w:t>
      </w:r>
      <w:r>
        <w:br w:type="textWrapping"/>
      </w:r>
    </w:p>
    <w:p w14:paraId="7C14D95F">
      <w:pPr>
        <w:pStyle w:val="2"/>
      </w:pPr>
      <w:r>
        <w:t>10. Visual Understanding</w:t>
      </w:r>
    </w:p>
    <w:p w14:paraId="2B78EDF8">
      <w:r>
        <w:t>Population Distribution:</w:t>
      </w:r>
      <w:r>
        <w:br w:type="textWrapping"/>
      </w:r>
      <w:r>
        <w:t>Can be skewed.</w:t>
      </w:r>
      <w:r>
        <w:br w:type="textWrapping"/>
      </w:r>
      <w:r>
        <w:br w:type="textWrapping"/>
      </w:r>
      <w:r>
        <w:t>Sample Mean Distribution:</w:t>
      </w:r>
      <w:r>
        <w:br w:type="textWrapping"/>
      </w:r>
      <w:r>
        <w:t>Becomes more bell-shaped as sample size increases.</w:t>
      </w:r>
      <w:r>
        <w:br w:type="textWrapping"/>
      </w:r>
      <w:r>
        <w:br w:type="textWrapping"/>
      </w:r>
      <w:r>
        <w:t>As n increases:</w:t>
      </w:r>
      <w:r>
        <w:br w:type="textWrapping"/>
      </w:r>
      <w:r>
        <w:br w:type="textWrapping"/>
      </w:r>
      <w:r>
        <w:t>Shape → Normal</w:t>
      </w:r>
      <w:r>
        <w:br w:type="textWrapping"/>
      </w:r>
      <w:r>
        <w:t>Spread → Smaller</w:t>
      </w:r>
      <w:r>
        <w:br w:type="textWrapping"/>
      </w:r>
      <w:r>
        <w:t>Accuracy → Better</w:t>
      </w:r>
      <w:r>
        <w:br w:type="textWrapping"/>
      </w:r>
    </w:p>
    <w:p w14:paraId="4F5C0BDC">
      <w:pPr>
        <w:pStyle w:val="2"/>
      </w:pPr>
      <w:r>
        <w:t>11. CLT and Normal Distribution</w:t>
      </w:r>
    </w:p>
    <w:p w14:paraId="6E8E2AF0">
      <w:r>
        <w:t>CLT explains why the Normal Distribution appears everywhere.</w:t>
      </w:r>
      <w:r>
        <w:br w:type="textWrapping"/>
      </w:r>
      <w:r>
        <w:br w:type="textWrapping"/>
      </w:r>
      <w:r>
        <w:t>Even if population is not normal:</w:t>
      </w:r>
      <w:r>
        <w:br w:type="textWrapping"/>
      </w:r>
      <w:r>
        <w:br w:type="textWrapping"/>
      </w:r>
      <w:r>
        <w:t>Large sample means become approximately normal.</w:t>
      </w:r>
      <w:r>
        <w:br w:type="textWrapping"/>
      </w:r>
      <w:r>
        <w:br w:type="textWrapping"/>
      </w:r>
      <w:r>
        <w:t>This is why normal distribution is heavily used in data science.</w:t>
      </w:r>
      <w:r>
        <w:br w:type="textWrapping"/>
      </w:r>
    </w:p>
    <w:p w14:paraId="611190EB">
      <w:pPr>
        <w:pStyle w:val="2"/>
      </w:pPr>
      <w:r>
        <w:t>12. Application #1 - A/B Testing</w:t>
      </w:r>
    </w:p>
    <w:p w14:paraId="6AC46DE1">
      <w:r>
        <w:t>Companies:</w:t>
      </w:r>
      <w:r>
        <w:br w:type="textWrapping"/>
      </w:r>
      <w:r>
        <w:br w:type="textWrapping"/>
      </w:r>
      <w:r>
        <w:t>• Google</w:t>
      </w:r>
      <w:r>
        <w:br w:type="textWrapping"/>
      </w:r>
      <w:r>
        <w:t>• Amazon</w:t>
      </w:r>
      <w:r>
        <w:br w:type="textWrapping"/>
      </w:r>
      <w:r>
        <w:t>• Netflix</w:t>
      </w:r>
      <w:r>
        <w:br w:type="textWrapping"/>
      </w:r>
      <w:r>
        <w:t>• Meta</w:t>
      </w:r>
      <w:r>
        <w:br w:type="textWrapping"/>
      </w:r>
      <w:r>
        <w:br w:type="textWrapping"/>
      </w:r>
      <w:r>
        <w:t>run A/B tests daily.</w:t>
      </w:r>
      <w:r>
        <w:br w:type="textWrapping"/>
      </w:r>
      <w:r>
        <w:br w:type="textWrapping"/>
      </w:r>
      <w:r>
        <w:t>CLT allows comparison of average performance between groups.</w:t>
      </w:r>
      <w:r>
        <w:br w:type="textWrapping"/>
      </w:r>
      <w:r>
        <w:br w:type="textWrapping"/>
      </w:r>
      <w:r>
        <w:t>Examples:</w:t>
      </w:r>
      <w:r>
        <w:br w:type="textWrapping"/>
      </w:r>
      <w:r>
        <w:br w:type="textWrapping"/>
      </w:r>
      <w:r>
        <w:t>• Click-through rate</w:t>
      </w:r>
      <w:r>
        <w:br w:type="textWrapping"/>
      </w:r>
      <w:r>
        <w:t>• Revenue per user</w:t>
      </w:r>
      <w:r>
        <w:br w:type="textWrapping"/>
      </w:r>
      <w:r>
        <w:t>• Watch time</w:t>
      </w:r>
      <w:r>
        <w:br w:type="textWrapping"/>
      </w:r>
    </w:p>
    <w:p w14:paraId="24C1B106">
      <w:pPr>
        <w:pStyle w:val="2"/>
      </w:pPr>
      <w:r>
        <w:t>13. Application #2 - Machine Learning Model Evaluation</w:t>
      </w:r>
    </w:p>
    <w:p w14:paraId="42666812">
      <w:r>
        <w:t>Suppose:</w:t>
      </w:r>
      <w:r>
        <w:br w:type="textWrapping"/>
      </w:r>
      <w:r>
        <w:br w:type="textWrapping"/>
      </w:r>
      <w:r>
        <w:t>Model Accuracy = 91%</w:t>
      </w:r>
      <w:r>
        <w:br w:type="textWrapping"/>
      </w:r>
      <w:r>
        <w:br w:type="textWrapping"/>
      </w:r>
      <w:r>
        <w:t>Question:</w:t>
      </w:r>
      <w:r>
        <w:br w:type="textWrapping"/>
      </w:r>
      <w:r>
        <w:br w:type="textWrapping"/>
      </w:r>
      <w:r>
        <w:t>Is this accuracy reliable?</w:t>
      </w:r>
      <w:r>
        <w:br w:type="textWrapping"/>
      </w:r>
      <w:r>
        <w:br w:type="textWrapping"/>
      </w:r>
      <w:r>
        <w:t>CLT helps estimate uncertainty and confidence intervals around model performance.</w:t>
      </w:r>
      <w:r>
        <w:br w:type="textWrapping"/>
      </w:r>
    </w:p>
    <w:p w14:paraId="37A620D5">
      <w:pPr>
        <w:pStyle w:val="2"/>
      </w:pPr>
      <w:r>
        <w:t>14. Application #3 - Kaggle Competitions</w:t>
      </w:r>
    </w:p>
    <w:p w14:paraId="0454FAF0">
      <w:r>
        <w:t>Kaggle participants often compare models.</w:t>
      </w:r>
      <w:r>
        <w:br w:type="textWrapping"/>
      </w:r>
      <w:r>
        <w:br w:type="textWrapping"/>
      </w:r>
      <w:r>
        <w:t>Examples:</w:t>
      </w:r>
      <w:r>
        <w:br w:type="textWrapping"/>
      </w:r>
      <w:r>
        <w:br w:type="textWrapping"/>
      </w:r>
      <w:r>
        <w:t>Random Forest</w:t>
      </w:r>
      <w:r>
        <w:br w:type="textWrapping"/>
      </w:r>
      <w:r>
        <w:t>XGBoost</w:t>
      </w:r>
      <w:r>
        <w:br w:type="textWrapping"/>
      </w:r>
      <w:r>
        <w:t>LightGBM</w:t>
      </w:r>
      <w:r>
        <w:br w:type="textWrapping"/>
      </w:r>
      <w:r>
        <w:br w:type="textWrapping"/>
      </w:r>
      <w:r>
        <w:t>CLT helps determine whether observed score differences are meaningful.</w:t>
      </w:r>
      <w:r>
        <w:br w:type="textWrapping"/>
      </w:r>
    </w:p>
    <w:p w14:paraId="221BCD54">
      <w:pPr>
        <w:pStyle w:val="2"/>
      </w:pPr>
      <w:r>
        <w:t>15. Application #4 - Confidence Intervals</w:t>
      </w:r>
    </w:p>
    <w:p w14:paraId="5253AA52">
      <w:r>
        <w:t>Confidence Intervals depend directly on CLT.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br w:type="textWrapping"/>
      </w:r>
      <w:r>
        <w:t>Average customer spending estimate.</w:t>
      </w:r>
      <w:r>
        <w:br w:type="textWrapping"/>
      </w:r>
      <w:r>
        <w:br w:type="textWrapping"/>
      </w:r>
      <w:r>
        <w:t>CLT allows construction of reliable ranges around estimates.</w:t>
      </w:r>
      <w:r>
        <w:br w:type="textWrapping"/>
      </w:r>
    </w:p>
    <w:p w14:paraId="60DA1A31">
      <w:pPr>
        <w:pStyle w:val="2"/>
      </w:pPr>
      <w:r>
        <w:t>16. Application #5 - Hypothesis Testing</w:t>
      </w:r>
    </w:p>
    <w:p w14:paraId="751B1405">
      <w:r>
        <w:t>Most hypothesis tests rely on CLT.</w:t>
      </w:r>
      <w:r>
        <w:br w:type="textWrapping"/>
      </w:r>
      <w:r>
        <w:br w:type="textWrapping"/>
      </w:r>
      <w:r>
        <w:t>Examples:</w:t>
      </w:r>
      <w:r>
        <w:br w:type="textWrapping"/>
      </w:r>
      <w:r>
        <w:br w:type="textWrapping"/>
      </w:r>
      <w:r>
        <w:t>• Z-Test</w:t>
      </w:r>
      <w:r>
        <w:br w:type="textWrapping"/>
      </w:r>
      <w:r>
        <w:t>• T-Test</w:t>
      </w:r>
      <w:r>
        <w:br w:type="textWrapping"/>
      </w:r>
      <w:r>
        <w:t>• A/B Testing</w:t>
      </w:r>
      <w:r>
        <w:br w:type="textWrapping"/>
      </w:r>
      <w:r>
        <w:br w:type="textWrapping"/>
      </w:r>
      <w:r>
        <w:t>Without CLT many classical tests would not work.</w:t>
      </w:r>
      <w:r>
        <w:br w:type="textWrapping"/>
      </w:r>
    </w:p>
    <w:p w14:paraId="67081A8D">
      <w:pPr>
        <w:pStyle w:val="2"/>
      </w:pPr>
      <w:r>
        <w:t>17. Application #6 - Deep Learning</w:t>
      </w:r>
    </w:p>
    <w:p w14:paraId="01ECFDBC">
      <w:r>
        <w:t>Deep Learning experiments often compare:</w:t>
      </w:r>
      <w:r>
        <w:br w:type="textWrapping"/>
      </w:r>
      <w:r>
        <w:br w:type="textWrapping"/>
      </w:r>
      <w:r>
        <w:t>• Architectures</w:t>
      </w:r>
      <w:r>
        <w:br w:type="textWrapping"/>
      </w:r>
      <w:r>
        <w:t>• Hyperparameters</w:t>
      </w:r>
      <w:r>
        <w:br w:type="textWrapping"/>
      </w:r>
      <w:r>
        <w:t>• Training strategies</w:t>
      </w:r>
      <w:r>
        <w:br w:type="textWrapping"/>
      </w:r>
      <w:r>
        <w:br w:type="textWrapping"/>
      </w:r>
      <w:r>
        <w:t>CLT helps evaluate whether improvements are statistically meaningful.</w:t>
      </w:r>
      <w:r>
        <w:br w:type="textWrapping"/>
      </w:r>
    </w:p>
    <w:p w14:paraId="01E14279">
      <w:pPr>
        <w:pStyle w:val="2"/>
      </w:pPr>
      <w:r>
        <w:t>18. Application #7 - Recommendation Systems</w:t>
      </w:r>
    </w:p>
    <w:p w14:paraId="6520E819">
      <w:r>
        <w:t>Netflix and Amazon analyze:</w:t>
      </w:r>
      <w:r>
        <w:br w:type="textWrapping"/>
      </w:r>
      <w:r>
        <w:br w:type="textWrapping"/>
      </w:r>
      <w:r>
        <w:t>• Average watch time</w:t>
      </w:r>
      <w:r>
        <w:br w:type="textWrapping"/>
      </w:r>
      <w:r>
        <w:t>• Average clicks</w:t>
      </w:r>
      <w:r>
        <w:br w:type="textWrapping"/>
      </w:r>
      <w:r>
        <w:t>• Average purchases</w:t>
      </w:r>
      <w:r>
        <w:br w:type="textWrapping"/>
      </w:r>
      <w:r>
        <w:br w:type="textWrapping"/>
      </w:r>
      <w:r>
        <w:t>CLT helps estimate user behavior metrics.</w:t>
      </w:r>
      <w:r>
        <w:br w:type="textWrapping"/>
      </w:r>
    </w:p>
    <w:p w14:paraId="3BB97050">
      <w:pPr>
        <w:pStyle w:val="2"/>
      </w:pPr>
      <w:r>
        <w:t>19. Application #8 - ChatGPT &amp; LLM Evaluation</w:t>
      </w:r>
    </w:p>
    <w:p w14:paraId="514329D6">
      <w:r>
        <w:t>LLMs are evaluated on:</w:t>
      </w:r>
      <w:r>
        <w:br w:type="textWrapping"/>
      </w:r>
      <w:r>
        <w:br w:type="textWrapping"/>
      </w:r>
      <w:r>
        <w:t>• Accuracy</w:t>
      </w:r>
      <w:r>
        <w:br w:type="textWrapping"/>
      </w:r>
      <w:r>
        <w:t>• Hallucination rates</w:t>
      </w:r>
      <w:r>
        <w:br w:type="textWrapping"/>
      </w:r>
      <w:r>
        <w:t>• User ratings</w:t>
      </w:r>
      <w:r>
        <w:br w:type="textWrapping"/>
      </w:r>
      <w:r>
        <w:br w:type="textWrapping"/>
      </w:r>
      <w:r>
        <w:t>CLT helps estimate confidence in these metrics.</w:t>
      </w:r>
      <w:r>
        <w:br w:type="textWrapping"/>
      </w:r>
    </w:p>
    <w:p w14:paraId="2CE7089D">
      <w:pPr>
        <w:pStyle w:val="2"/>
      </w:pPr>
      <w:r>
        <w:t>20. Application #9 - Healthcare AI</w:t>
      </w:r>
    </w:p>
    <w:p w14:paraId="2312BB74">
      <w:r>
        <w:t>Applications:</w:t>
      </w:r>
      <w:r>
        <w:br w:type="textWrapping"/>
      </w:r>
      <w:r>
        <w:br w:type="textWrapping"/>
      </w:r>
      <w:r>
        <w:t>• Drug effectiveness</w:t>
      </w:r>
      <w:r>
        <w:br w:type="textWrapping"/>
      </w:r>
      <w:r>
        <w:t>• Disease prediction accuracy</w:t>
      </w:r>
      <w:r>
        <w:br w:type="textWrapping"/>
      </w:r>
      <w:r>
        <w:t>• Patient outcome analysis</w:t>
      </w:r>
      <w:r>
        <w:br w:type="textWrapping"/>
      </w:r>
      <w:r>
        <w:br w:type="textWrapping"/>
      </w:r>
      <w:r>
        <w:t>Medical AI heavily relies on CLT-based inference.</w:t>
      </w:r>
      <w:r>
        <w:br w:type="textWrapping"/>
      </w:r>
    </w:p>
    <w:p w14:paraId="59EF9100">
      <w:pPr>
        <w:pStyle w:val="2"/>
      </w:pPr>
      <w:r>
        <w:t>21. Application #10 - Finance</w:t>
      </w:r>
    </w:p>
    <w:p w14:paraId="17DEE79D">
      <w:r>
        <w:t>Applications:</w:t>
      </w:r>
      <w:r>
        <w:br w:type="textWrapping"/>
      </w:r>
      <w:r>
        <w:br w:type="textWrapping"/>
      </w:r>
      <w:r>
        <w:t>• Average returns</w:t>
      </w:r>
      <w:r>
        <w:br w:type="textWrapping"/>
      </w:r>
      <w:r>
        <w:t>• Risk estimation</w:t>
      </w:r>
      <w:r>
        <w:br w:type="textWrapping"/>
      </w:r>
      <w:r>
        <w:t>• Portfolio analysis</w:t>
      </w:r>
      <w:r>
        <w:br w:type="textWrapping"/>
      </w:r>
      <w:r>
        <w:br w:type="textWrapping"/>
      </w:r>
      <w:r>
        <w:t>Financial analysts use CLT to estimate uncertainty.</w:t>
      </w:r>
      <w:r>
        <w:br w:type="textWrapping"/>
      </w:r>
    </w:p>
    <w:p w14:paraId="209C5289">
      <w:pPr>
        <w:pStyle w:val="2"/>
      </w:pPr>
      <w:r>
        <w:t>22. Python Implementation</w:t>
      </w:r>
    </w:p>
    <w:p w14:paraId="3072D682">
      <w:r>
        <w:t>import numpy as np</w:t>
      </w:r>
      <w:r>
        <w:br w:type="textWrapping"/>
      </w:r>
      <w:r>
        <w:br w:type="textWrapping"/>
      </w:r>
      <w:r>
        <w:t>population = np.random.exponential(5,100000)</w:t>
      </w:r>
      <w:r>
        <w:br w:type="textWrapping"/>
      </w:r>
      <w:r>
        <w:br w:type="textWrapping"/>
      </w:r>
      <w:r>
        <w:t>sample_means=[]</w:t>
      </w:r>
      <w:r>
        <w:br w:type="textWrapping"/>
      </w:r>
      <w:r>
        <w:br w:type="textWrapping"/>
      </w:r>
      <w:r>
        <w:t>for i in range(1000):</w:t>
      </w:r>
      <w:r>
        <w:br w:type="textWrapping"/>
      </w:r>
      <w:r>
        <w:t xml:space="preserve">    sample=np.random.choice(population,30)</w:t>
      </w:r>
      <w:r>
        <w:br w:type="textWrapping"/>
      </w:r>
      <w:r>
        <w:t xml:space="preserve">    sample_means.append(np.mean(sample))</w:t>
      </w:r>
      <w:r>
        <w:br w:type="textWrapping"/>
      </w:r>
      <w:r>
        <w:br w:type="textWrapping"/>
      </w:r>
      <w:r>
        <w:t>The distribution of sample_means approaches normality.</w:t>
      </w:r>
      <w:r>
        <w:br w:type="textWrapping"/>
      </w:r>
    </w:p>
    <w:p w14:paraId="75BEF1D5">
      <w:pPr>
        <w:pStyle w:val="2"/>
      </w:pPr>
      <w:r>
        <w:t>23. Interview Questions</w:t>
      </w:r>
    </w:p>
    <w:p w14:paraId="7894122F">
      <w:r>
        <w:t>1. What is CLT?</w:t>
      </w:r>
      <w:r>
        <w:br w:type="textWrapping"/>
      </w:r>
      <w:r>
        <w:t>2. Why is CLT important?</w:t>
      </w:r>
      <w:r>
        <w:br w:type="textWrapping"/>
      </w:r>
      <w:r>
        <w:t>3. What conditions are required?</w:t>
      </w:r>
      <w:r>
        <w:br w:type="textWrapping"/>
      </w:r>
      <w:r>
        <w:t>4. What is Standard Error?</w:t>
      </w:r>
      <w:r>
        <w:br w:type="textWrapping"/>
      </w:r>
      <w:r>
        <w:t>5. Difference between Standard Deviation and Standard Error?</w:t>
      </w:r>
      <w:r>
        <w:br w:type="textWrapping"/>
      </w:r>
      <w:r>
        <w:t>6. Why does sample size matter?</w:t>
      </w:r>
      <w:r>
        <w:br w:type="textWrapping"/>
      </w:r>
      <w:r>
        <w:t>7. How is CLT used in ML?</w:t>
      </w:r>
      <w:r>
        <w:br w:type="textWrapping"/>
      </w:r>
      <w:r>
        <w:t>8. How is CLT used in A/B Testing?</w:t>
      </w:r>
      <w:r>
        <w:br w:type="textWrapping"/>
      </w:r>
    </w:p>
    <w:p w14:paraId="319E6568">
      <w:pPr>
        <w:pStyle w:val="2"/>
      </w:pPr>
      <w:r>
        <w:t>24. Common Mistakes</w:t>
      </w:r>
    </w:p>
    <w:p w14:paraId="4F8AB3CC">
      <w:r>
        <w:t>• Confusing population distribution with sampling distribution.</w:t>
      </w:r>
      <w:r>
        <w:br w:type="textWrapping"/>
      </w:r>
      <w:r>
        <w:t>• Confusing standard deviation and standard error.</w:t>
      </w:r>
      <w:r>
        <w:br w:type="textWrapping"/>
      </w:r>
      <w:r>
        <w:t>• Ignoring sample size.</w:t>
      </w:r>
      <w:r>
        <w:br w:type="textWrapping"/>
      </w:r>
      <w:r>
        <w:t>• Assuming CLT applies to every small sample.</w:t>
      </w:r>
      <w:r>
        <w:br w:type="textWrapping"/>
      </w:r>
    </w:p>
    <w:p w14:paraId="59C257DB">
      <w:pPr>
        <w:pStyle w:val="2"/>
      </w:pPr>
      <w:r>
        <w:t>25. Real Industry Case Studies</w:t>
      </w:r>
    </w:p>
    <w:p w14:paraId="6CC39BB5">
      <w:r>
        <w:t>Google:</w:t>
      </w:r>
      <w:r>
        <w:br w:type="textWrapping"/>
      </w:r>
      <w:r>
        <w:t>Search experiments.</w:t>
      </w:r>
      <w:r>
        <w:br w:type="textWrapping"/>
      </w:r>
      <w:r>
        <w:br w:type="textWrapping"/>
      </w:r>
      <w:r>
        <w:t>Amazon:</w:t>
      </w:r>
      <w:r>
        <w:br w:type="textWrapping"/>
      </w:r>
      <w:r>
        <w:t>Purchase analytics.</w:t>
      </w:r>
      <w:r>
        <w:br w:type="textWrapping"/>
      </w:r>
      <w:r>
        <w:br w:type="textWrapping"/>
      </w:r>
      <w:r>
        <w:t>Netflix:</w:t>
      </w:r>
      <w:r>
        <w:br w:type="textWrapping"/>
      </w:r>
      <w:r>
        <w:t>Recommendation evaluation.</w:t>
      </w:r>
      <w:r>
        <w:br w:type="textWrapping"/>
      </w:r>
      <w:r>
        <w:br w:type="textWrapping"/>
      </w:r>
      <w:r>
        <w:t>OpenAI:</w:t>
      </w:r>
      <w:r>
        <w:br w:type="textWrapping"/>
      </w:r>
      <w:r>
        <w:t>Model benchmarking.</w:t>
      </w:r>
      <w:r>
        <w:br w:type="textWrapping"/>
      </w:r>
      <w:r>
        <w:br w:type="textWrapping"/>
      </w:r>
      <w:r>
        <w:t>Tesla:</w:t>
      </w:r>
      <w:r>
        <w:br w:type="textWrapping"/>
      </w:r>
      <w:r>
        <w:t>Sensor performance analysis.</w:t>
      </w:r>
      <w:r>
        <w:br w:type="textWrapping"/>
      </w:r>
    </w:p>
    <w:p w14:paraId="4E3A5209">
      <w:pPr>
        <w:pStyle w:val="2"/>
      </w:pPr>
      <w:r>
        <w:t>26. Summary</w:t>
      </w:r>
    </w:p>
    <w:p w14:paraId="4503E96F">
      <w:r>
        <w:t>Central Limit Theorem states that sample means tend to follow a normal distribution as sample size increases.</w:t>
      </w:r>
      <w:r>
        <w:br w:type="textWrapping"/>
      </w:r>
      <w:r>
        <w:br w:type="textWrapping"/>
      </w:r>
      <w:r>
        <w:t>Key Formula:</w:t>
      </w:r>
      <w:r>
        <w:br w:type="textWrapping"/>
      </w:r>
      <w:r>
        <w:br w:type="textWrapping"/>
      </w:r>
      <w:r>
        <w:t>Standard Error = σ/√n</w:t>
      </w:r>
      <w:r>
        <w:br w:type="textWrapping"/>
      </w:r>
      <w:r>
        <w:br w:type="textWrapping"/>
      </w:r>
      <w:r>
        <w:t>Applications:</w:t>
      </w:r>
      <w:r>
        <w:br w:type="textWrapping"/>
      </w:r>
      <w:r>
        <w:br w:type="textWrapping"/>
      </w:r>
      <w:r>
        <w:t>• Hypothesis Testing</w:t>
      </w:r>
      <w:r>
        <w:br w:type="textWrapping"/>
      </w:r>
      <w:r>
        <w:t>• Confidence Intervals</w:t>
      </w:r>
      <w:r>
        <w:br w:type="textWrapping"/>
      </w:r>
      <w:r>
        <w:t>• A/B Testing</w:t>
      </w:r>
      <w:r>
        <w:br w:type="textWrapping"/>
      </w:r>
      <w:r>
        <w:t>• Machine Learning Evaluation</w:t>
      </w:r>
      <w:r>
        <w:br w:type="textWrapping"/>
      </w:r>
      <w:r>
        <w:t>• Deep Learning Research</w:t>
      </w:r>
      <w:r>
        <w:br w:type="textWrapping"/>
      </w:r>
      <w:r>
        <w:t>• Recommendation Systems</w:t>
      </w:r>
      <w:r>
        <w:br w:type="textWrapping"/>
      </w:r>
      <w:r>
        <w:t>• Healthcare AI</w:t>
      </w:r>
      <w:r>
        <w:br w:type="textWrapping"/>
      </w:r>
      <w:r>
        <w:t>• Finance</w:t>
      </w:r>
      <w:r>
        <w:br w:type="textWrapping"/>
      </w:r>
      <w:r>
        <w:br w:type="textWrapping"/>
      </w:r>
      <w:r>
        <w:t>CLT is one of the most important concepts in all of Statistics and Data Science.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25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953</Words>
  <Characters>5371</Characters>
  <Lines>0</Lines>
  <Paragraphs>0</Paragraphs>
  <TotalTime>12</TotalTime>
  <ScaleCrop>false</ScaleCrop>
  <LinksUpToDate>false</LinksUpToDate>
  <CharactersWithSpaces>6125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Het Kanasagara</cp:lastModifiedBy>
  <dcterms:modified xsi:type="dcterms:W3CDTF">2026-06-03T05:36:39Z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eyJoZGlkIjoiNzBhZDdjOTAzNmViMTU3ZTc4MGI1ODcxMmVjZDRiMzgiLCJ1c2VySWQiOiI1NjczNTM5NzYxMDcifQ==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F08039FED6F94992ABA45712B38DFFA2_12</vt:lpwstr>
  </property>
</Properties>
</file>