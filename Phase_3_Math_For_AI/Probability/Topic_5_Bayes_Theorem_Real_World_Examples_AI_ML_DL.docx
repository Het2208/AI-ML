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E23C">
      <w:pPr>
        <w:pStyle w:val="36"/>
      </w:pPr>
      <w:r>
        <w:t xml:space="preserve">Topic </w:t>
      </w:r>
      <w:r>
        <w:rPr>
          <w:rFonts w:hint="default"/>
          <w:lang w:val="en-US"/>
        </w:rPr>
        <w:t>5</w:t>
      </w:r>
      <w:bookmarkStart w:id="0" w:name="_GoBack"/>
      <w:bookmarkEnd w:id="0"/>
      <w:r>
        <w:t xml:space="preserve"> - Bayes Theorem Real-World Examples and Industry-Level Applications in AI, ML &amp; DL</w:t>
      </w:r>
    </w:p>
    <w:p w14:paraId="39702F68">
      <w:pPr>
        <w:pStyle w:val="2"/>
      </w:pPr>
      <w:r>
        <w:t>1. Why Learn Bayes Theorem Through Real-World Examples?</w:t>
      </w:r>
    </w:p>
    <w:p w14:paraId="2B755341">
      <w:r>
        <w:t>Bayes Theorem becomes much easier when understood through real-world scenarios.</w:t>
      </w:r>
      <w:r>
        <w:br w:type="textWrapping"/>
      </w:r>
      <w:r>
        <w:br w:type="textWrapping"/>
      </w:r>
      <w:r>
        <w:t>In AI and Machine Learning, Bayes Theorem is not just a formula. It is a way of thinking.</w:t>
      </w:r>
      <w:r>
        <w:br w:type="textWrapping"/>
      </w:r>
      <w:r>
        <w:br w:type="textWrapping"/>
      </w:r>
      <w:r>
        <w:t>It answers:</w:t>
      </w:r>
      <w:r>
        <w:br w:type="textWrapping"/>
      </w:r>
      <w:r>
        <w:br w:type="textWrapping"/>
      </w:r>
      <w:r>
        <w:t>'How should we update our belief when new evidence arrives?'</w:t>
      </w:r>
      <w:r>
        <w:br w:type="textWrapping"/>
      </w:r>
      <w:r>
        <w:br w:type="textWrapping"/>
      </w:r>
      <w:r>
        <w:t>Every intelligent system—from ChatGPT to Netflix recommendations—updates predictions when new information becomes available.</w:t>
      </w:r>
      <w:r>
        <w:br w:type="textWrapping"/>
      </w:r>
    </w:p>
    <w:p w14:paraId="28529B10">
      <w:pPr>
        <w:pStyle w:val="2"/>
      </w:pPr>
      <w:r>
        <w:t>2. Bayes Theorem Formula</w:t>
      </w:r>
    </w:p>
    <w:p w14:paraId="0C6D5456">
      <w:r>
        <w:t>Bayes Formula:</w:t>
      </w:r>
      <w:r>
        <w:br w:type="textWrapping"/>
      </w:r>
      <w:r>
        <w:br w:type="textWrapping"/>
      </w:r>
      <w:r>
        <w:t>P(A|B) = [P(B|A) × P(A)] / P(B)</w:t>
      </w:r>
      <w:r>
        <w:br w:type="textWrapping"/>
      </w:r>
      <w:r>
        <w:br w:type="textWrapping"/>
      </w:r>
      <w:r>
        <w:t>Where:</w:t>
      </w:r>
      <w:r>
        <w:br w:type="textWrapping"/>
      </w:r>
      <w:r>
        <w:br w:type="textWrapping"/>
      </w:r>
      <w:r>
        <w:t>P(A|B) = Posterior Probability</w:t>
      </w:r>
      <w:r>
        <w:br w:type="textWrapping"/>
      </w:r>
      <w:r>
        <w:t>P(B|A) = Likelihood</w:t>
      </w:r>
      <w:r>
        <w:br w:type="textWrapping"/>
      </w:r>
      <w:r>
        <w:t>P(A) = Prior Probability</w:t>
      </w:r>
      <w:r>
        <w:br w:type="textWrapping"/>
      </w:r>
      <w:r>
        <w:t>P(B) = Evidence</w:t>
      </w:r>
      <w:r>
        <w:br w:type="textWrapping"/>
      </w:r>
      <w:r>
        <w:br w:type="textWrapping"/>
      </w:r>
      <w:r>
        <w:t>This formula updates old knowledge using new evidence.</w:t>
      </w:r>
      <w:r>
        <w:br w:type="textWrapping"/>
      </w:r>
    </w:p>
    <w:p w14:paraId="3316A8DF">
      <w:pPr>
        <w:pStyle w:val="2"/>
      </w:pPr>
      <w:r>
        <w:t>3. When Should We Apply Bayes Theorem?</w:t>
      </w:r>
    </w:p>
    <w:p w14:paraId="7602A61A">
      <w:r>
        <w:t>Apply Bayes Theorem when:</w:t>
      </w:r>
      <w:r>
        <w:br w:type="textWrapping"/>
      </w:r>
      <w:r>
        <w:br w:type="textWrapping"/>
      </w:r>
      <w:r>
        <w:t>• New information becomes available.</w:t>
      </w:r>
      <w:r>
        <w:br w:type="textWrapping"/>
      </w:r>
      <w:r>
        <w:t>• You know P(B|A) but need P(A|B).</w:t>
      </w:r>
      <w:r>
        <w:br w:type="textWrapping"/>
      </w:r>
      <w:r>
        <w:t>• The question contains 'Given that'.</w:t>
      </w:r>
      <w:r>
        <w:br w:type="textWrapping"/>
      </w:r>
      <w:r>
        <w:t>• You want to update probabilities dynamically.</w:t>
      </w:r>
      <w:r>
        <w:br w:type="textWrapping"/>
      </w:r>
      <w:r>
        <w:br w:type="textWrapping"/>
      </w:r>
      <w:r>
        <w:t>Shortcut:</w:t>
      </w:r>
      <w:r>
        <w:br w:type="textWrapping"/>
      </w:r>
      <w:r>
        <w:br w:type="textWrapping"/>
      </w:r>
      <w:r>
        <w:t>Old Belief + New Evidence = Updated Belief</w:t>
      </w:r>
      <w:r>
        <w:br w:type="textWrapping"/>
      </w:r>
    </w:p>
    <w:p w14:paraId="0D19D60A">
      <w:pPr>
        <w:pStyle w:val="2"/>
      </w:pPr>
      <w:r>
        <w:t>4. Real-World Example #1 - Medical Diagnosis</w:t>
      </w:r>
    </w:p>
    <w:p w14:paraId="0C53B3FB">
      <w:r>
        <w:t>A disease affects only 1% of people.</w:t>
      </w:r>
      <w:r>
        <w:br w:type="textWrapping"/>
      </w:r>
      <w:r>
        <w:br w:type="textWrapping"/>
      </w:r>
      <w:r>
        <w:t>Test Accuracy:</w:t>
      </w:r>
      <w:r>
        <w:br w:type="textWrapping"/>
      </w:r>
      <w:r>
        <w:t>95%</w:t>
      </w:r>
      <w:r>
        <w:br w:type="textWrapping"/>
      </w:r>
      <w:r>
        <w:br w:type="textWrapping"/>
      </w:r>
      <w:r>
        <w:t>Question:</w:t>
      </w:r>
      <w:r>
        <w:br w:type="textWrapping"/>
      </w:r>
      <w:r>
        <w:br w:type="textWrapping"/>
      </w:r>
      <w:r>
        <w:t>A patient tests positive.</w:t>
      </w:r>
      <w:r>
        <w:br w:type="textWrapping"/>
      </w:r>
      <w:r>
        <w:br w:type="textWrapping"/>
      </w:r>
      <w:r>
        <w:t>What is the probability that the patient actually has the disease?</w:t>
      </w:r>
      <w:r>
        <w:br w:type="textWrapping"/>
      </w:r>
      <w:r>
        <w:br w:type="textWrapping"/>
      </w:r>
      <w:r>
        <w:t>Many people assume 95%.</w:t>
      </w:r>
      <w:r>
        <w:br w:type="textWrapping"/>
      </w:r>
      <w:r>
        <w:br w:type="textWrapping"/>
      </w:r>
      <w:r>
        <w:t>Bayes Theorem shows the answer may be much lower because the disease itself is rare.</w:t>
      </w:r>
      <w:r>
        <w:br w:type="textWrapping"/>
      </w:r>
      <w:r>
        <w:br w:type="textWrapping"/>
      </w:r>
      <w:r>
        <w:t>This is one of the most famous applications of Bayes Theorem.</w:t>
      </w:r>
      <w:r>
        <w:br w:type="textWrapping"/>
      </w:r>
    </w:p>
    <w:p w14:paraId="3C07E150">
      <w:pPr>
        <w:pStyle w:val="2"/>
      </w:pPr>
      <w:r>
        <w:t>5. Real-World Example #2 - Spam Detection</w:t>
      </w:r>
    </w:p>
    <w:p w14:paraId="363286A6">
      <w:r>
        <w:t>Suppose:</w:t>
      </w:r>
      <w:r>
        <w:br w:type="textWrapping"/>
      </w:r>
      <w:r>
        <w:br w:type="textWrapping"/>
      </w:r>
      <w:r>
        <w:t>70% of emails are normal.</w:t>
      </w:r>
      <w:r>
        <w:br w:type="textWrapping"/>
      </w:r>
      <w:r>
        <w:t>30% are spam.</w:t>
      </w:r>
      <w:r>
        <w:br w:type="textWrapping"/>
      </w:r>
      <w:r>
        <w:br w:type="textWrapping"/>
      </w:r>
      <w:r>
        <w:t>The word 'FREE' appears:</w:t>
      </w:r>
      <w:r>
        <w:br w:type="textWrapping"/>
      </w:r>
      <w:r>
        <w:br w:type="textWrapping"/>
      </w:r>
      <w:r>
        <w:t>80% of spam emails.</w:t>
      </w:r>
      <w:r>
        <w:br w:type="textWrapping"/>
      </w:r>
      <w:r>
        <w:t>10% of normal emails.</w:t>
      </w:r>
      <w:r>
        <w:br w:type="textWrapping"/>
      </w:r>
      <w:r>
        <w:br w:type="textWrapping"/>
      </w:r>
      <w:r>
        <w:t>Question:</w:t>
      </w:r>
      <w:r>
        <w:br w:type="textWrapping"/>
      </w:r>
      <w:r>
        <w:br w:type="textWrapping"/>
      </w:r>
      <w:r>
        <w:t>If an email contains FREE, what is the probability that it is spam?</w:t>
      </w:r>
      <w:r>
        <w:br w:type="textWrapping"/>
      </w:r>
      <w:r>
        <w:br w:type="textWrapping"/>
      </w:r>
      <w:r>
        <w:t>Bayes Theorem calculates this exactly.</w:t>
      </w:r>
      <w:r>
        <w:br w:type="textWrapping"/>
      </w:r>
      <w:r>
        <w:br w:type="textWrapping"/>
      </w:r>
      <w:r>
        <w:t>This is the foundation of email filtering systems.</w:t>
      </w:r>
      <w:r>
        <w:br w:type="textWrapping"/>
      </w:r>
    </w:p>
    <w:p w14:paraId="6A5863A9">
      <w:pPr>
        <w:pStyle w:val="2"/>
      </w:pPr>
      <w:r>
        <w:t>6. Real-World Example #3 - Netflix Recommendations</w:t>
      </w:r>
    </w:p>
    <w:p w14:paraId="75A8DC4E">
      <w:r>
        <w:t>You watched:</w:t>
      </w:r>
      <w:r>
        <w:br w:type="textWrapping"/>
      </w:r>
      <w:r>
        <w:br w:type="textWrapping"/>
      </w:r>
      <w:r>
        <w:t>• Avengers</w:t>
      </w:r>
      <w:r>
        <w:br w:type="textWrapping"/>
      </w:r>
      <w:r>
        <w:t>• Iron Man</w:t>
      </w:r>
      <w:r>
        <w:br w:type="textWrapping"/>
      </w:r>
      <w:r>
        <w:t>• Captain America</w:t>
      </w:r>
      <w:r>
        <w:br w:type="textWrapping"/>
      </w:r>
      <w:r>
        <w:br w:type="textWrapping"/>
      </w:r>
      <w:r>
        <w:t>Netflix updates its belief:</w:t>
      </w:r>
      <w:r>
        <w:br w:type="textWrapping"/>
      </w:r>
      <w:r>
        <w:br w:type="textWrapping"/>
      </w:r>
      <w:r>
        <w:t>Probability you like superhero movies increases.</w:t>
      </w:r>
      <w:r>
        <w:br w:type="textWrapping"/>
      </w:r>
      <w:r>
        <w:br w:type="textWrapping"/>
      </w:r>
      <w:r>
        <w:t>Each movie watched becomes new evidence.</w:t>
      </w:r>
      <w:r>
        <w:br w:type="textWrapping"/>
      </w:r>
      <w:r>
        <w:br w:type="textWrapping"/>
      </w:r>
      <w:r>
        <w:t>Bayesian updating improves recommendations over time.</w:t>
      </w:r>
      <w:r>
        <w:br w:type="textWrapping"/>
      </w:r>
    </w:p>
    <w:p w14:paraId="6D0719DD">
      <w:pPr>
        <w:pStyle w:val="2"/>
      </w:pPr>
      <w:r>
        <w:t>7. Real-World Example #4 - Amazon Product Recommendations</w:t>
      </w:r>
    </w:p>
    <w:p w14:paraId="09FD871A">
      <w:r>
        <w:t>Suppose a customer buys:</w:t>
      </w:r>
      <w:r>
        <w:br w:type="textWrapping"/>
      </w:r>
      <w:r>
        <w:br w:type="textWrapping"/>
      </w:r>
      <w:r>
        <w:t>Laptop</w:t>
      </w:r>
      <w:r>
        <w:br w:type="textWrapping"/>
      </w:r>
      <w:r>
        <w:br w:type="textWrapping"/>
      </w:r>
      <w:r>
        <w:t>New Evidence:</w:t>
      </w:r>
      <w:r>
        <w:br w:type="textWrapping"/>
      </w:r>
      <w:r>
        <w:br w:type="textWrapping"/>
      </w:r>
      <w:r>
        <w:t>Many customers who buy laptops also buy:</w:t>
      </w:r>
      <w:r>
        <w:br w:type="textWrapping"/>
      </w:r>
      <w:r>
        <w:br w:type="textWrapping"/>
      </w:r>
      <w:r>
        <w:t>• Mouse</w:t>
      </w:r>
      <w:r>
        <w:br w:type="textWrapping"/>
      </w:r>
      <w:r>
        <w:t>• Keyboard</w:t>
      </w:r>
      <w:r>
        <w:br w:type="textWrapping"/>
      </w:r>
      <w:r>
        <w:t>• Laptop Bag</w:t>
      </w:r>
      <w:r>
        <w:br w:type="textWrapping"/>
      </w:r>
      <w:r>
        <w:br w:type="textWrapping"/>
      </w:r>
      <w:r>
        <w:t>Bayes Theorem updates purchase probabilities and generates recommendations.</w:t>
      </w:r>
      <w:r>
        <w:br w:type="textWrapping"/>
      </w:r>
    </w:p>
    <w:p w14:paraId="3C4E5291">
      <w:pPr>
        <w:pStyle w:val="2"/>
      </w:pPr>
      <w:r>
        <w:t>8. Real-World Example #5 - ChatGPT &amp; LLMs</w:t>
      </w:r>
    </w:p>
    <w:p w14:paraId="333C95B3">
      <w:r>
        <w:t>ChatGPT predicts the next word.</w:t>
      </w:r>
      <w:r>
        <w:br w:type="textWrapping"/>
      </w:r>
      <w:r>
        <w:br w:type="textWrapping"/>
      </w:r>
      <w:r>
        <w:t>Sentence:</w:t>
      </w:r>
      <w:r>
        <w:br w:type="textWrapping"/>
      </w:r>
      <w:r>
        <w:br w:type="textWrapping"/>
      </w:r>
      <w:r>
        <w:t>'I want to learn Machine ...'</w:t>
      </w:r>
      <w:r>
        <w:br w:type="textWrapping"/>
      </w:r>
      <w:r>
        <w:br w:type="textWrapping"/>
      </w:r>
      <w:r>
        <w:t>Possible words:</w:t>
      </w:r>
      <w:r>
        <w:br w:type="textWrapping"/>
      </w:r>
      <w:r>
        <w:br w:type="textWrapping"/>
      </w:r>
      <w:r>
        <w:t>Learning</w:t>
      </w:r>
      <w:r>
        <w:br w:type="textWrapping"/>
      </w:r>
      <w:r>
        <w:t>Market</w:t>
      </w:r>
      <w:r>
        <w:br w:type="textWrapping"/>
      </w:r>
      <w:r>
        <w:t>Engineer</w:t>
      </w:r>
      <w:r>
        <w:br w:type="textWrapping"/>
      </w:r>
      <w:r>
        <w:br w:type="textWrapping"/>
      </w:r>
      <w:r>
        <w:t>Bayes-style probabilistic reasoning helps determine the most likely continuation.</w:t>
      </w:r>
      <w:r>
        <w:br w:type="textWrapping"/>
      </w:r>
      <w:r>
        <w:br w:type="textWrapping"/>
      </w:r>
      <w:r>
        <w:t>Every generated token updates future probabilities.</w:t>
      </w:r>
      <w:r>
        <w:br w:type="textWrapping"/>
      </w:r>
    </w:p>
    <w:p w14:paraId="04817F76">
      <w:pPr>
        <w:pStyle w:val="2"/>
      </w:pPr>
      <w:r>
        <w:t>9. Real-World Example #6 - Fraud Detection</w:t>
      </w:r>
    </w:p>
    <w:p w14:paraId="3933B9E4">
      <w:r>
        <w:t>A bank observes:</w:t>
      </w:r>
      <w:r>
        <w:br w:type="textWrapping"/>
      </w:r>
      <w:r>
        <w:br w:type="textWrapping"/>
      </w:r>
      <w:r>
        <w:t>• Large transaction</w:t>
      </w:r>
      <w:r>
        <w:br w:type="textWrapping"/>
      </w:r>
      <w:r>
        <w:t>• New location</w:t>
      </w:r>
      <w:r>
        <w:br w:type="textWrapping"/>
      </w:r>
      <w:r>
        <w:t>• Unknown device</w:t>
      </w:r>
      <w:r>
        <w:br w:type="textWrapping"/>
      </w:r>
      <w:r>
        <w:br w:type="textWrapping"/>
      </w:r>
      <w:r>
        <w:t>Each new piece of evidence increases the probability that a transaction is fraudulent.</w:t>
      </w:r>
      <w:r>
        <w:br w:type="textWrapping"/>
      </w:r>
      <w:r>
        <w:br w:type="textWrapping"/>
      </w:r>
      <w:r>
        <w:t>Bayesian systems continuously update risk scores.</w:t>
      </w:r>
      <w:r>
        <w:br w:type="textWrapping"/>
      </w:r>
    </w:p>
    <w:p w14:paraId="720550E4">
      <w:pPr>
        <w:pStyle w:val="2"/>
      </w:pPr>
      <w:r>
        <w:t>10. Real-World Example #7 - Loan Approval</w:t>
      </w:r>
    </w:p>
    <w:p w14:paraId="49A1532C">
      <w:r>
        <w:t>Customer Information:</w:t>
      </w:r>
      <w:r>
        <w:br w:type="textWrapping"/>
      </w:r>
      <w:r>
        <w:br w:type="textWrapping"/>
      </w:r>
      <w:r>
        <w:t>• High Salary</w:t>
      </w:r>
      <w:r>
        <w:br w:type="textWrapping"/>
      </w:r>
      <w:r>
        <w:t>• Good Credit Score</w:t>
      </w:r>
      <w:r>
        <w:br w:type="textWrapping"/>
      </w:r>
      <w:r>
        <w:t>• Stable Employment</w:t>
      </w:r>
      <w:r>
        <w:br w:type="textWrapping"/>
      </w:r>
      <w:r>
        <w:br w:type="textWrapping"/>
      </w:r>
      <w:r>
        <w:t>Bayes Theorem updates probability that customer will repay the loan.</w:t>
      </w:r>
      <w:r>
        <w:br w:type="textWrapping"/>
      </w:r>
      <w:r>
        <w:br w:type="textWrapping"/>
      </w:r>
      <w:r>
        <w:t>Used in:</w:t>
      </w:r>
      <w:r>
        <w:br w:type="textWrapping"/>
      </w:r>
      <w:r>
        <w:br w:type="textWrapping"/>
      </w:r>
      <w:r>
        <w:t>• Banks</w:t>
      </w:r>
      <w:r>
        <w:br w:type="textWrapping"/>
      </w:r>
      <w:r>
        <w:t>• FinTech</w:t>
      </w:r>
      <w:r>
        <w:br w:type="textWrapping"/>
      </w:r>
      <w:r>
        <w:t>• Credit Scoring Systems</w:t>
      </w:r>
      <w:r>
        <w:br w:type="textWrapping"/>
      </w:r>
    </w:p>
    <w:p w14:paraId="07DA1044">
      <w:pPr>
        <w:pStyle w:val="2"/>
      </w:pPr>
      <w:r>
        <w:t>11. Real-World Example #8 - Self Driving Cars</w:t>
      </w:r>
    </w:p>
    <w:p w14:paraId="2C1FA735">
      <w:r>
        <w:t>Sensors detect:</w:t>
      </w:r>
      <w:r>
        <w:br w:type="textWrapping"/>
      </w:r>
      <w:r>
        <w:br w:type="textWrapping"/>
      </w:r>
      <w:r>
        <w:t>• Shape</w:t>
      </w:r>
      <w:r>
        <w:br w:type="textWrapping"/>
      </w:r>
      <w:r>
        <w:t>• Motion</w:t>
      </w:r>
      <w:r>
        <w:br w:type="textWrapping"/>
      </w:r>
      <w:r>
        <w:t>• Camera Information</w:t>
      </w:r>
      <w:r>
        <w:br w:type="textWrapping"/>
      </w:r>
      <w:r>
        <w:br w:type="textWrapping"/>
      </w:r>
      <w:r>
        <w:t>Bayesian updating helps estimate:</w:t>
      </w:r>
      <w:r>
        <w:br w:type="textWrapping"/>
      </w:r>
      <w:r>
        <w:br w:type="textWrapping"/>
      </w:r>
      <w:r>
        <w:t>Probability object is:</w:t>
      </w:r>
      <w:r>
        <w:br w:type="textWrapping"/>
      </w:r>
      <w:r>
        <w:br w:type="textWrapping"/>
      </w:r>
      <w:r>
        <w:t>• Pedestrian</w:t>
      </w:r>
      <w:r>
        <w:br w:type="textWrapping"/>
      </w:r>
      <w:r>
        <w:t>• Car</w:t>
      </w:r>
      <w:r>
        <w:br w:type="textWrapping"/>
      </w:r>
      <w:r>
        <w:t>• Bicycle</w:t>
      </w:r>
      <w:r>
        <w:br w:type="textWrapping"/>
      </w:r>
      <w:r>
        <w:br w:type="textWrapping"/>
      </w:r>
      <w:r>
        <w:t>Tesla and autonomous vehicle systems rely on probabilistic reasoning.</w:t>
      </w:r>
      <w:r>
        <w:br w:type="textWrapping"/>
      </w:r>
    </w:p>
    <w:p w14:paraId="6545A4D8">
      <w:pPr>
        <w:pStyle w:val="2"/>
      </w:pPr>
      <w:r>
        <w:t>12. Real-World Example #9 - Healthcare AI</w:t>
      </w:r>
    </w:p>
    <w:p w14:paraId="7B85154F">
      <w:r>
        <w:t>Symptoms:</w:t>
      </w:r>
      <w:r>
        <w:br w:type="textWrapping"/>
      </w:r>
      <w:r>
        <w:br w:type="textWrapping"/>
      </w:r>
      <w:r>
        <w:t>• Fever</w:t>
      </w:r>
      <w:r>
        <w:br w:type="textWrapping"/>
      </w:r>
      <w:r>
        <w:t>• Cough</w:t>
      </w:r>
      <w:r>
        <w:br w:type="textWrapping"/>
      </w:r>
      <w:r>
        <w:t>• Fatigue</w:t>
      </w:r>
      <w:r>
        <w:br w:type="textWrapping"/>
      </w:r>
      <w:r>
        <w:br w:type="textWrapping"/>
      </w:r>
      <w:r>
        <w:t>Probability of disease increases as more symptoms appear.</w:t>
      </w:r>
      <w:r>
        <w:br w:type="textWrapping"/>
      </w:r>
      <w:r>
        <w:br w:type="textWrapping"/>
      </w:r>
      <w:r>
        <w:t>Bayesian models are widely used in medical diagnosis.</w:t>
      </w:r>
      <w:r>
        <w:br w:type="textWrapping"/>
      </w:r>
    </w:p>
    <w:p w14:paraId="2207B692">
      <w:pPr>
        <w:pStyle w:val="2"/>
      </w:pPr>
      <w:r>
        <w:t>13. Real-World Example #10 - Search Engines</w:t>
      </w:r>
    </w:p>
    <w:p w14:paraId="431FCD7D">
      <w:r>
        <w:t>Google Search analyzes:</w:t>
      </w:r>
      <w:r>
        <w:br w:type="textWrapping"/>
      </w:r>
      <w:r>
        <w:br w:type="textWrapping"/>
      </w:r>
      <w:r>
        <w:t>• Search Query</w:t>
      </w:r>
      <w:r>
        <w:br w:type="textWrapping"/>
      </w:r>
      <w:r>
        <w:t>• User Behavior</w:t>
      </w:r>
      <w:r>
        <w:br w:type="textWrapping"/>
      </w:r>
      <w:r>
        <w:t>• Previous Clicks</w:t>
      </w:r>
      <w:r>
        <w:br w:type="textWrapping"/>
      </w:r>
      <w:r>
        <w:br w:type="textWrapping"/>
      </w:r>
      <w:r>
        <w:t>Bayesian reasoning helps estimate relevance probabilities.</w:t>
      </w:r>
      <w:r>
        <w:br w:type="textWrapping"/>
      </w:r>
    </w:p>
    <w:p w14:paraId="453F4AD6">
      <w:pPr>
        <w:pStyle w:val="2"/>
      </w:pPr>
      <w:r>
        <w:t>14. Industry Application #1 - Naive Bayes</w:t>
      </w:r>
    </w:p>
    <w:p w14:paraId="71C417BF">
      <w:r>
        <w:t>Entire algorithm is built using Bayes Theorem.</w:t>
      </w:r>
      <w:r>
        <w:br w:type="textWrapping"/>
      </w:r>
      <w:r>
        <w:br w:type="textWrapping"/>
      </w:r>
      <w:r>
        <w:t>Applications:</w:t>
      </w:r>
      <w:r>
        <w:br w:type="textWrapping"/>
      </w:r>
      <w:r>
        <w:br w:type="textWrapping"/>
      </w:r>
      <w:r>
        <w:t>• Spam Detection</w:t>
      </w:r>
      <w:r>
        <w:br w:type="textWrapping"/>
      </w:r>
      <w:r>
        <w:t>• Text Classification</w:t>
      </w:r>
      <w:r>
        <w:br w:type="textWrapping"/>
      </w:r>
      <w:r>
        <w:t>• Sentiment Analysis</w:t>
      </w:r>
      <w:r>
        <w:br w:type="textWrapping"/>
      </w:r>
      <w:r>
        <w:t>• Email Filtering</w:t>
      </w:r>
      <w:r>
        <w:br w:type="textWrapping"/>
      </w:r>
    </w:p>
    <w:p w14:paraId="6D1B0AFB">
      <w:pPr>
        <w:pStyle w:val="2"/>
      </w:pPr>
      <w:r>
        <w:t>15. Industry Application #2 - Recommendation Systems</w:t>
      </w:r>
    </w:p>
    <w:p w14:paraId="31A8BF49">
      <w:r>
        <w:t>Companies:</w:t>
      </w:r>
      <w:r>
        <w:br w:type="textWrapping"/>
      </w:r>
      <w:r>
        <w:br w:type="textWrapping"/>
      </w:r>
      <w:r>
        <w:t>• Netflix</w:t>
      </w:r>
      <w:r>
        <w:br w:type="textWrapping"/>
      </w:r>
      <w:r>
        <w:t>• Amazon</w:t>
      </w:r>
      <w:r>
        <w:br w:type="textWrapping"/>
      </w:r>
      <w:r>
        <w:t>• Spotify</w:t>
      </w:r>
      <w:r>
        <w:br w:type="textWrapping"/>
      </w:r>
      <w:r>
        <w:t>• YouTube</w:t>
      </w:r>
      <w:r>
        <w:br w:type="textWrapping"/>
      </w:r>
      <w:r>
        <w:br w:type="textWrapping"/>
      </w:r>
      <w:r>
        <w:t>All use probability updating concepts similar to Bayesian reasoning.</w:t>
      </w:r>
      <w:r>
        <w:br w:type="textWrapping"/>
      </w:r>
    </w:p>
    <w:p w14:paraId="4AC197B1">
      <w:pPr>
        <w:pStyle w:val="2"/>
      </w:pPr>
      <w:r>
        <w:t>16. Industry Application #3 - Generative AI</w:t>
      </w:r>
    </w:p>
    <w:p w14:paraId="2DCBA19A">
      <w:r>
        <w:t>Applications:</w:t>
      </w:r>
      <w:r>
        <w:br w:type="textWrapping"/>
      </w:r>
      <w:r>
        <w:br w:type="textWrapping"/>
      </w:r>
      <w:r>
        <w:t>• ChatGPT</w:t>
      </w:r>
      <w:r>
        <w:br w:type="textWrapping"/>
      </w:r>
      <w:r>
        <w:t>• Gemini</w:t>
      </w:r>
      <w:r>
        <w:br w:type="textWrapping"/>
      </w:r>
      <w:r>
        <w:t>• Claude</w:t>
      </w:r>
      <w:r>
        <w:br w:type="textWrapping"/>
      </w:r>
      <w:r>
        <w:t>• Llama</w:t>
      </w:r>
      <w:r>
        <w:br w:type="textWrapping"/>
      </w:r>
      <w:r>
        <w:br w:type="textWrapping"/>
      </w:r>
      <w:r>
        <w:t>Language models continuously update probabilities using context.</w:t>
      </w:r>
      <w:r>
        <w:br w:type="textWrapping"/>
      </w:r>
    </w:p>
    <w:p w14:paraId="1A5646A5">
      <w:pPr>
        <w:pStyle w:val="2"/>
      </w:pPr>
      <w:r>
        <w:t>17. Industry Application #4 - Computer Vision</w:t>
      </w:r>
    </w:p>
    <w:p w14:paraId="61883D44">
      <w:r>
        <w:t>Applications:</w:t>
      </w:r>
      <w:r>
        <w:br w:type="textWrapping"/>
      </w:r>
      <w:r>
        <w:br w:type="textWrapping"/>
      </w:r>
      <w:r>
        <w:t>• Face Recognition</w:t>
      </w:r>
      <w:r>
        <w:br w:type="textWrapping"/>
      </w:r>
      <w:r>
        <w:t>• Object Detection</w:t>
      </w:r>
      <w:r>
        <w:br w:type="textWrapping"/>
      </w:r>
      <w:r>
        <w:t>• Medical Imaging</w:t>
      </w:r>
      <w:r>
        <w:br w:type="textWrapping"/>
      </w:r>
      <w:r>
        <w:t>• Surveillance Systems</w:t>
      </w:r>
      <w:r>
        <w:br w:type="textWrapping"/>
      </w:r>
      <w:r>
        <w:br w:type="textWrapping"/>
      </w:r>
      <w:r>
        <w:t>Bayesian methods improve prediction confidence.</w:t>
      </w:r>
      <w:r>
        <w:br w:type="textWrapping"/>
      </w:r>
    </w:p>
    <w:p w14:paraId="2AFEBDE7">
      <w:pPr>
        <w:pStyle w:val="2"/>
      </w:pPr>
      <w:r>
        <w:t>18. Industry Application #5 - Finance</w:t>
      </w:r>
    </w:p>
    <w:p w14:paraId="30F03A3B">
      <w:r>
        <w:t>Applications:</w:t>
      </w:r>
      <w:r>
        <w:br w:type="textWrapping"/>
      </w:r>
      <w:r>
        <w:br w:type="textWrapping"/>
      </w:r>
      <w:r>
        <w:t>• Stock Prediction</w:t>
      </w:r>
      <w:r>
        <w:br w:type="textWrapping"/>
      </w:r>
      <w:r>
        <w:t>• Credit Risk</w:t>
      </w:r>
      <w:r>
        <w:br w:type="textWrapping"/>
      </w:r>
      <w:r>
        <w:t>• Fraud Detection</w:t>
      </w:r>
      <w:r>
        <w:br w:type="textWrapping"/>
      </w:r>
      <w:r>
        <w:t>• Investment Analysis</w:t>
      </w:r>
      <w:r>
        <w:br w:type="textWrapping"/>
      </w:r>
      <w:r>
        <w:br w:type="textWrapping"/>
      </w:r>
      <w:r>
        <w:t>Financial systems constantly update probabilities as markets change.</w:t>
      </w:r>
      <w:r>
        <w:br w:type="textWrapping"/>
      </w:r>
    </w:p>
    <w:p w14:paraId="7169CB68">
      <w:pPr>
        <w:pStyle w:val="2"/>
      </w:pPr>
      <w:r>
        <w:t>19. Industry Application #6 - Robotics</w:t>
      </w:r>
    </w:p>
    <w:p w14:paraId="1D81ADBE">
      <w:r>
        <w:t>Robots use Bayesian reasoning to:</w:t>
      </w:r>
      <w:r>
        <w:br w:type="textWrapping"/>
      </w:r>
      <w:r>
        <w:br w:type="textWrapping"/>
      </w:r>
      <w:r>
        <w:t>• Understand environments</w:t>
      </w:r>
      <w:r>
        <w:br w:type="textWrapping"/>
      </w:r>
      <w:r>
        <w:t>• Estimate locations</w:t>
      </w:r>
      <w:r>
        <w:br w:type="textWrapping"/>
      </w:r>
      <w:r>
        <w:t>• Avoid obstacles</w:t>
      </w:r>
      <w:r>
        <w:br w:type="textWrapping"/>
      </w:r>
      <w:r>
        <w:br w:type="textWrapping"/>
      </w:r>
      <w:r>
        <w:t>Widely used in autonomous systems.</w:t>
      </w:r>
      <w:r>
        <w:br w:type="textWrapping"/>
      </w:r>
    </w:p>
    <w:p w14:paraId="6B21FB5D">
      <w:pPr>
        <w:pStyle w:val="2"/>
      </w:pPr>
      <w:r>
        <w:t>20. Python Implementation</w:t>
      </w:r>
    </w:p>
    <w:p w14:paraId="7970E0C7">
      <w:r>
        <w:t>def bayes(likelihood, prior, evidence):</w:t>
      </w:r>
      <w:r>
        <w:br w:type="textWrapping"/>
      </w:r>
      <w:r>
        <w:t xml:space="preserve">    return (likelihood * prior) / evidence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br w:type="textWrapping"/>
      </w:r>
      <w:r>
        <w:t>print(bayes(0.95,0.01,0.05))</w:t>
      </w:r>
      <w:r>
        <w:br w:type="textWrapping"/>
      </w:r>
      <w:r>
        <w:br w:type="textWrapping"/>
      </w:r>
      <w:r>
        <w:t>Scikit-Learn:</w:t>
      </w:r>
      <w:r>
        <w:br w:type="textWrapping"/>
      </w:r>
      <w:r>
        <w:br w:type="textWrapping"/>
      </w:r>
      <w:r>
        <w:t>from sklearn.naive_bayes import GaussianNB</w:t>
      </w:r>
      <w:r>
        <w:br w:type="textWrapping"/>
      </w:r>
    </w:p>
    <w:p w14:paraId="41342B44">
      <w:pPr>
        <w:pStyle w:val="2"/>
      </w:pPr>
      <w:r>
        <w:t>21. Interview Questions</w:t>
      </w:r>
    </w:p>
    <w:p w14:paraId="643F81AD">
      <w:r>
        <w:t>1. What is Bayes Theorem?</w:t>
      </w:r>
      <w:r>
        <w:br w:type="textWrapping"/>
      </w:r>
      <w:r>
        <w:t>2. Why is Bayes important?</w:t>
      </w:r>
      <w:r>
        <w:br w:type="textWrapping"/>
      </w:r>
      <w:r>
        <w:t>3. Explain Bayes using medical diagnosis.</w:t>
      </w:r>
      <w:r>
        <w:br w:type="textWrapping"/>
      </w:r>
      <w:r>
        <w:t>4. How is Bayes used in spam detection?</w:t>
      </w:r>
      <w:r>
        <w:br w:type="textWrapping"/>
      </w:r>
      <w:r>
        <w:t>5. How does ChatGPT use probabilities?</w:t>
      </w:r>
      <w:r>
        <w:br w:type="textWrapping"/>
      </w:r>
      <w:r>
        <w:t>6. What is Prior Probability?</w:t>
      </w:r>
      <w:r>
        <w:br w:type="textWrapping"/>
      </w:r>
      <w:r>
        <w:t>7. What is Posterior Probability?</w:t>
      </w:r>
      <w:r>
        <w:br w:type="textWrapping"/>
      </w:r>
      <w:r>
        <w:t>8. Explain Bayesian Updating.</w:t>
      </w:r>
      <w:r>
        <w:br w:type="textWrapping"/>
      </w:r>
    </w:p>
    <w:p w14:paraId="241C7274">
      <w:pPr>
        <w:pStyle w:val="2"/>
      </w:pPr>
      <w:r>
        <w:t>22. Common Mistakes</w:t>
      </w:r>
    </w:p>
    <w:p w14:paraId="738E0E8C">
      <w:r>
        <w:t>• Confusing P(A|B) with P(B|A).</w:t>
      </w:r>
      <w:r>
        <w:br w:type="textWrapping"/>
      </w:r>
      <w:r>
        <w:t>• Ignoring prior probabilities.</w:t>
      </w:r>
      <w:r>
        <w:br w:type="textWrapping"/>
      </w:r>
      <w:r>
        <w:t>• Assuming evidence guarantees outcomes.</w:t>
      </w:r>
      <w:r>
        <w:br w:type="textWrapping"/>
      </w:r>
      <w:r>
        <w:t>• Using Bayes without understanding context.</w:t>
      </w:r>
      <w:r>
        <w:br w:type="textWrapping"/>
      </w:r>
    </w:p>
    <w:p w14:paraId="24107B3F">
      <w:pPr>
        <w:pStyle w:val="2"/>
      </w:pPr>
      <w:r>
        <w:t>23. Real Industry Case Studies</w:t>
      </w:r>
    </w:p>
    <w:p w14:paraId="122CB05F">
      <w:r>
        <w:t>Google:</w:t>
      </w:r>
      <w:r>
        <w:br w:type="textWrapping"/>
      </w:r>
      <w:r>
        <w:t>Search ranking and personalization.</w:t>
      </w:r>
      <w:r>
        <w:br w:type="textWrapping"/>
      </w:r>
      <w:r>
        <w:br w:type="textWrapping"/>
      </w:r>
      <w:r>
        <w:t>Netflix:</w:t>
      </w:r>
      <w:r>
        <w:br w:type="textWrapping"/>
      </w:r>
      <w:r>
        <w:t>Recommendation systems.</w:t>
      </w:r>
      <w:r>
        <w:br w:type="textWrapping"/>
      </w:r>
      <w:r>
        <w:br w:type="textWrapping"/>
      </w:r>
      <w:r>
        <w:t>Amazon:</w:t>
      </w:r>
      <w:r>
        <w:br w:type="textWrapping"/>
      </w:r>
      <w:r>
        <w:t>Purchase prediction.</w:t>
      </w:r>
      <w:r>
        <w:br w:type="textWrapping"/>
      </w:r>
      <w:r>
        <w:br w:type="textWrapping"/>
      </w:r>
      <w:r>
        <w:t>OpenAI:</w:t>
      </w:r>
      <w:r>
        <w:br w:type="textWrapping"/>
      </w:r>
      <w:r>
        <w:t>Token prediction and language modeling.</w:t>
      </w:r>
      <w:r>
        <w:br w:type="textWrapping"/>
      </w:r>
      <w:r>
        <w:br w:type="textWrapping"/>
      </w:r>
      <w:r>
        <w:t>Tesla:</w:t>
      </w:r>
      <w:r>
        <w:br w:type="textWrapping"/>
      </w:r>
      <w:r>
        <w:t>Perception and autonomous driving.</w:t>
      </w:r>
      <w:r>
        <w:br w:type="textWrapping"/>
      </w:r>
    </w:p>
    <w:p w14:paraId="43D1BDCE">
      <w:pPr>
        <w:pStyle w:val="2"/>
      </w:pPr>
      <w:r>
        <w:t>24. Summary</w:t>
      </w:r>
    </w:p>
    <w:p w14:paraId="0F4BA7FE">
      <w:r>
        <w:t>Bayes Theorem is the mathematics of learning from evidence.</w:t>
      </w:r>
      <w:r>
        <w:br w:type="textWrapping"/>
      </w:r>
      <w:r>
        <w:br w:type="textWrapping"/>
      </w:r>
      <w:r>
        <w:t>Formula:</w:t>
      </w:r>
      <w:r>
        <w:br w:type="textWrapping"/>
      </w:r>
      <w:r>
        <w:br w:type="textWrapping"/>
      </w:r>
      <w:r>
        <w:t>P(A|B) = [P(B|A) × P(A)] / P(B)</w:t>
      </w:r>
      <w:r>
        <w:br w:type="textWrapping"/>
      </w:r>
      <w:r>
        <w:br w:type="textWrapping"/>
      </w:r>
      <w:r>
        <w:t>Industry-Level Applications:</w:t>
      </w:r>
      <w:r>
        <w:br w:type="textWrapping"/>
      </w:r>
      <w:r>
        <w:br w:type="textWrapping"/>
      </w:r>
      <w:r>
        <w:t>• Healthcare AI</w:t>
      </w:r>
      <w:r>
        <w:br w:type="textWrapping"/>
      </w:r>
      <w:r>
        <w:t>• ChatGPT</w:t>
      </w:r>
      <w:r>
        <w:br w:type="textWrapping"/>
      </w:r>
      <w:r>
        <w:t>• Recommendation Systems</w:t>
      </w:r>
      <w:r>
        <w:br w:type="textWrapping"/>
      </w:r>
      <w:r>
        <w:t>• Fraud Detection</w:t>
      </w:r>
      <w:r>
        <w:br w:type="textWrapping"/>
      </w:r>
      <w:r>
        <w:t>• Finance</w:t>
      </w:r>
      <w:r>
        <w:br w:type="textWrapping"/>
      </w:r>
      <w:r>
        <w:t>• Robotics</w:t>
      </w:r>
      <w:r>
        <w:br w:type="textWrapping"/>
      </w:r>
      <w:r>
        <w:t>• Computer Vision</w:t>
      </w:r>
      <w:r>
        <w:br w:type="textWrapping"/>
      </w:r>
      <w:r>
        <w:t>• NLP</w:t>
      </w:r>
      <w:r>
        <w:br w:type="textWrapping"/>
      </w:r>
      <w:r>
        <w:br w:type="textWrapping"/>
      </w:r>
      <w:r>
        <w:t>Understanding Bayes through real-world examples makes it much easier to apply in AI and Machine Learning projects.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D7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889</Words>
  <Characters>5083</Characters>
  <Lines>0</Lines>
  <Paragraphs>0</Paragraphs>
  <TotalTime>1</TotalTime>
  <ScaleCrop>false</ScaleCrop>
  <LinksUpToDate>false</LinksUpToDate>
  <CharactersWithSpaces>5775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Het Kanasagara</cp:lastModifiedBy>
  <dcterms:modified xsi:type="dcterms:W3CDTF">2026-06-02T14:34:31Z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eyJoZGlkIjoiNzBhZDdjOTAzNmViMTU3ZTc4MGI1ODcxMmVjZDRiMzgiLCJ1c2VySWQiOiI1NjczNTM5NzYxMDcifQ==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FA5A65D402A34CE0ACEF01CAF472EAD3_12</vt:lpwstr>
  </property>
</Properties>
</file>